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4892C8"/>
    <w:p w14:paraId="7D21CC08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Intro to NLP- Natural Language Processing</w:t>
      </w:r>
    </w:p>
    <w:p w14:paraId="04EE48F5">
      <w:pPr>
        <w:rPr>
          <w:rFonts w:hint="default"/>
          <w:lang w:val="en-US"/>
        </w:rPr>
      </w:pPr>
      <w:r>
        <w:rPr>
          <w:rFonts w:hint="default"/>
          <w:lang w:val="en-US"/>
        </w:rPr>
        <w:t>AI is a true representaion of the human brain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Quantum Entanglement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Domain Knowledge Matters</w:t>
      </w:r>
    </w:p>
    <w:p w14:paraId="456F97A0">
      <w:pPr>
        <w:rPr>
          <w:rFonts w:hint="default"/>
          <w:lang w:val="en-US"/>
        </w:rPr>
      </w:pPr>
    </w:p>
    <w:p w14:paraId="4785DC8A">
      <w:pPr>
        <w:rPr>
          <w:rFonts w:hint="default"/>
          <w:lang w:val="en-US"/>
        </w:rPr>
      </w:pPr>
      <w:r>
        <w:rPr>
          <w:rFonts w:hint="default"/>
          <w:lang w:val="en-US"/>
        </w:rPr>
        <w:t>Neural Network - Black Box Model</w:t>
      </w:r>
    </w:p>
    <w:p w14:paraId="38975A93">
      <w:pPr>
        <w:rPr>
          <w:rFonts w:hint="default"/>
          <w:lang w:val="en-US"/>
        </w:rPr>
      </w:pPr>
    </w:p>
    <w:p w14:paraId="4E4481D2">
      <w:pPr>
        <w:rPr>
          <w:rFonts w:hint="default"/>
          <w:lang w:val="en-US"/>
        </w:rPr>
      </w:pPr>
      <w:r>
        <w:rPr>
          <w:rFonts w:hint="default"/>
          <w:lang w:val="en-US"/>
        </w:rPr>
        <w:t>Laymatization</w:t>
      </w:r>
    </w:p>
    <w:p w14:paraId="37C17738">
      <w:pPr>
        <w:rPr>
          <w:rFonts w:hint="default"/>
          <w:lang w:val="en-US"/>
        </w:rPr>
      </w:pPr>
      <w:bookmarkStart w:id="0" w:name="_GoBack"/>
      <w:bookmarkEnd w:id="0"/>
    </w:p>
    <w:sectPr>
      <w:pgSz w:w="11909" w:h="16833"/>
      <w:pgMar w:top="558" w:right="634" w:bottom="1541" w:left="864" w:header="432" w:footer="288" w:gutter="0"/>
      <w:pgNumType w:fmt="upperRoman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CA6E21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35C6599"/>
    <w:rsid w:val="19CA6E21"/>
    <w:rsid w:val="62BD1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qFormat="1"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qFormat="1"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qFormat="1"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qFormat="1"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qFormat="1"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qFormat="1"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qFormat="1"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2026-02-12T12:30:00Z</dcterms:created>
  <dc:creator>Anthony Obot</dc:creator>
  <cp:lastModifiedBy>Anthony Obot</cp:lastModifiedBy>
  <dcterms:modified xsi:type="dcterms:W3CDTF">2026-02-12T13:49:56Z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C85E2E8ECE47450495FAFFC623D26687_11</vt:lpwstr>
  </property>
</Properties>
</file>